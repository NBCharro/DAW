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0"/>
        <w:bidi w:val="0"/>
        <w:rPr>
          <w:rFonts w:hint="default"/>
          <w:lang w:val="en-US"/>
        </w:rPr>
      </w:pPr>
      <w:r>
        <w:rPr>
          <w:rFonts w:hint="default"/>
          <w:lang w:val="en-US"/>
        </w:rPr>
        <w:t>Mensaje de bienvenida</w:t>
      </w:r>
    </w:p>
    <w:p>
      <w:pPr>
        <w:rPr>
          <w:rFonts w:hint="default"/>
          <w:lang w:val="en-US"/>
        </w:rPr>
      </w:pPr>
    </w:p>
    <w:p>
      <w:pPr>
        <w:jc w:val="both"/>
        <w:rPr>
          <w:rFonts w:hint="default"/>
          <w:i/>
          <w:iCs/>
          <w:lang w:val="en-US"/>
        </w:rPr>
      </w:pPr>
      <w:r>
        <w:rPr>
          <w:rFonts w:hint="default"/>
          <w:i/>
          <w:iCs/>
          <w:lang w:val="en-US"/>
        </w:rPr>
        <w:t>Al entrar en la aplicación se mostrará un mensaje de inicio, con datos del nombre del programa, para que el usuario sea consciente de que ha empezado, y a continuación el siguiente menú.</w:t>
      </w:r>
    </w:p>
    <w:p>
      <w:pPr>
        <w:rPr>
          <w:rFonts w:hint="default"/>
          <w:i/>
          <w:iCs/>
          <w:lang w:val="en-US"/>
        </w:rPr>
      </w:pPr>
    </w:p>
    <w:p>
      <w:pPr>
        <w:rPr>
          <w:rFonts w:hint="default"/>
          <w:lang w:val="en-US"/>
        </w:rPr>
      </w:pPr>
      <w:r>
        <w:rPr>
          <w:rFonts w:hint="default"/>
          <w:lang w:val="en-US"/>
        </w:rPr>
        <w:drawing>
          <wp:inline distT="0" distB="0" distL="114300" distR="114300">
            <wp:extent cx="6729730" cy="2839085"/>
            <wp:effectExtent l="0" t="0" r="13970" b="18415"/>
            <wp:docPr id="2" name="Picture 2" descr="Screenshot from 2022-01-31 20-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2-01-31 20-45-24"/>
                    <pic:cNvPicPr>
                      <a:picLocks noChangeAspect="1"/>
                    </pic:cNvPicPr>
                  </pic:nvPicPr>
                  <pic:blipFill>
                    <a:blip r:embed="rId4"/>
                    <a:stretch>
                      <a:fillRect/>
                    </a:stretch>
                  </pic:blipFill>
                  <pic:spPr>
                    <a:xfrm>
                      <a:off x="0" y="0"/>
                      <a:ext cx="6729730" cy="2839085"/>
                    </a:xfrm>
                    <a:prstGeom prst="rect">
                      <a:avLst/>
                    </a:prstGeom>
                  </pic:spPr>
                </pic:pic>
              </a:graphicData>
            </a:graphic>
          </wp:inline>
        </w:drawing>
      </w:r>
    </w:p>
    <w:p>
      <w:pPr>
        <w:rPr>
          <w:rFonts w:hint="default"/>
          <w:lang w:val="en-US"/>
        </w:rPr>
      </w:pPr>
    </w:p>
    <w:p>
      <w:pPr>
        <w:rPr>
          <w:rFonts w:hint="default"/>
          <w:lang w:val="en-US"/>
        </w:rPr>
      </w:pPr>
    </w:p>
    <w:p>
      <w:pPr>
        <w:pStyle w:val="250"/>
        <w:bidi w:val="0"/>
        <w:rPr>
          <w:rFonts w:hint="default"/>
          <w:lang w:val="en-US"/>
        </w:rPr>
      </w:pPr>
      <w:r>
        <w:rPr>
          <w:rFonts w:hint="default"/>
          <w:lang w:val="en-US"/>
        </w:rPr>
        <w:t>Añadir cuerpo celeste</w:t>
      </w:r>
    </w:p>
    <w:p>
      <w:pPr>
        <w:numPr>
          <w:numId w:val="0"/>
        </w:numPr>
        <w:rPr>
          <w:rFonts w:hint="default"/>
          <w:lang w:val="en-US"/>
        </w:rPr>
      </w:pPr>
    </w:p>
    <w:p>
      <w:pPr>
        <w:numPr>
          <w:numId w:val="0"/>
        </w:numPr>
        <w:jc w:val="both"/>
        <w:rPr>
          <w:rFonts w:hint="default"/>
          <w:i/>
          <w:iCs/>
          <w:lang w:val="en-US"/>
        </w:rPr>
      </w:pPr>
      <w:r>
        <w:rPr>
          <w:rFonts w:hint="default"/>
          <w:i/>
          <w:iCs/>
          <w:lang w:val="en-US"/>
        </w:rPr>
        <w:t>Esta opción pedirá los datos del cuerpo celeste y añadirá el registro correspondiente en el fichero. Si existe se añade al fichero, y si no, el fichero se crea y se añade. Se mostrará un mensaje por consola (System.out) diciendo que se ha añadido correctamente o que no se ha podido añadir según sea el caso.</w:t>
      </w:r>
    </w:p>
    <w:p>
      <w:pPr>
        <w:numPr>
          <w:numId w:val="0"/>
        </w:numPr>
        <w:rPr>
          <w:rFonts w:hint="default"/>
          <w:i/>
          <w:iCs/>
          <w:lang w:val="en-US"/>
        </w:rPr>
      </w:pPr>
    </w:p>
    <w:p>
      <w:pPr>
        <w:numPr>
          <w:numId w:val="0"/>
        </w:numPr>
        <w:rPr>
          <w:rFonts w:hint="default"/>
          <w:lang w:val="en-US"/>
        </w:rPr>
      </w:pPr>
      <w:r>
        <w:rPr>
          <w:rFonts w:hint="default"/>
          <w:lang w:val="en-US"/>
        </w:rPr>
        <w:drawing>
          <wp:inline distT="0" distB="0" distL="114300" distR="114300">
            <wp:extent cx="6729730" cy="2839085"/>
            <wp:effectExtent l="0" t="0" r="13970" b="18415"/>
            <wp:docPr id="3" name="Picture 3" descr="Screenshot from 2022-01-31 20-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2-01-31 20-47-22"/>
                    <pic:cNvPicPr>
                      <a:picLocks noChangeAspect="1"/>
                    </pic:cNvPicPr>
                  </pic:nvPicPr>
                  <pic:blipFill>
                    <a:blip r:embed="rId5"/>
                    <a:stretch>
                      <a:fillRect/>
                    </a:stretch>
                  </pic:blipFill>
                  <pic:spPr>
                    <a:xfrm>
                      <a:off x="0" y="0"/>
                      <a:ext cx="6729730" cy="2839085"/>
                    </a:xfrm>
                    <a:prstGeom prst="rect">
                      <a:avLst/>
                    </a:prstGeom>
                  </pic:spPr>
                </pic:pic>
              </a:graphicData>
            </a:graphic>
          </wp:inline>
        </w:drawing>
      </w:r>
    </w:p>
    <w:p>
      <w:pPr>
        <w:numPr>
          <w:numId w:val="0"/>
        </w:numPr>
        <w:rPr>
          <w:rFonts w:hint="default"/>
          <w:lang w:val="en-US"/>
        </w:rPr>
      </w:pPr>
    </w:p>
    <w:p>
      <w:pPr>
        <w:numPr>
          <w:numId w:val="0"/>
        </w:numPr>
        <w:rPr>
          <w:rFonts w:hint="default"/>
          <w:lang w:val="en-US"/>
        </w:rPr>
      </w:pPr>
    </w:p>
    <w:p>
      <w:pPr>
        <w:rPr>
          <w:rFonts w:hint="default"/>
          <w:lang w:val="en-US"/>
        </w:rPr>
      </w:pPr>
      <w:r>
        <w:rPr>
          <w:rFonts w:hint="default"/>
          <w:lang w:val="en-US"/>
        </w:rPr>
        <w:br w:type="page"/>
      </w:r>
    </w:p>
    <w:p>
      <w:pPr>
        <w:pStyle w:val="250"/>
        <w:bidi w:val="0"/>
        <w:rPr>
          <w:rFonts w:hint="default"/>
          <w:lang w:val="en-US"/>
        </w:rPr>
      </w:pPr>
      <w:r>
        <w:rPr>
          <w:rFonts w:hint="default"/>
          <w:lang w:val="en-US"/>
        </w:rPr>
        <w:t>Listar cuerpos celestes</w:t>
      </w:r>
    </w:p>
    <w:p>
      <w:pPr>
        <w:rPr>
          <w:rFonts w:hint="default"/>
          <w:lang w:val="en-US"/>
        </w:rPr>
      </w:pPr>
    </w:p>
    <w:p>
      <w:pPr>
        <w:jc w:val="both"/>
        <w:rPr>
          <w:rFonts w:hint="default"/>
          <w:i/>
          <w:iCs/>
          <w:lang w:val="en-US"/>
        </w:rPr>
      </w:pPr>
      <w:r>
        <w:rPr>
          <w:rFonts w:hint="default"/>
          <w:i/>
          <w:iCs/>
          <w:lang w:val="en-US"/>
        </w:rPr>
        <w:t>Recorrerá el fichero mostrando los datos de los cuerpos almacenados en el mismo. (que haya una separación entre cuerpo y cuerpo). Si no hay datos se mostrará en un mensaje.</w:t>
      </w:r>
    </w:p>
    <w:p>
      <w:pPr>
        <w:rPr>
          <w:rFonts w:hint="default"/>
          <w:i/>
          <w:iCs/>
          <w:lang w:val="en-US"/>
        </w:rPr>
      </w:pPr>
    </w:p>
    <w:p>
      <w:pPr>
        <w:rPr>
          <w:rFonts w:hint="default"/>
          <w:lang w:val="en-US"/>
        </w:rPr>
      </w:pPr>
      <w:r>
        <w:rPr>
          <w:rFonts w:hint="default"/>
          <w:lang w:val="en-US"/>
        </w:rPr>
        <w:drawing>
          <wp:inline distT="0" distB="0" distL="114300" distR="114300">
            <wp:extent cx="6729730" cy="2839085"/>
            <wp:effectExtent l="0" t="0" r="13970" b="18415"/>
            <wp:docPr id="4" name="Picture 4" descr="Screenshot from 2022-01-31 20-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2-01-31 20-47-47"/>
                    <pic:cNvPicPr>
                      <a:picLocks noChangeAspect="1"/>
                    </pic:cNvPicPr>
                  </pic:nvPicPr>
                  <pic:blipFill>
                    <a:blip r:embed="rId6"/>
                    <a:stretch>
                      <a:fillRect/>
                    </a:stretch>
                  </pic:blipFill>
                  <pic:spPr>
                    <a:xfrm>
                      <a:off x="0" y="0"/>
                      <a:ext cx="6729730" cy="2839085"/>
                    </a:xfrm>
                    <a:prstGeom prst="rect">
                      <a:avLst/>
                    </a:prstGeom>
                  </pic:spPr>
                </pic:pic>
              </a:graphicData>
            </a:graphic>
          </wp:inline>
        </w:drawing>
      </w:r>
    </w:p>
    <w:p>
      <w:pPr>
        <w:rPr>
          <w:rFonts w:hint="default"/>
          <w:lang w:val="en-US"/>
        </w:rPr>
      </w:pPr>
    </w:p>
    <w:p>
      <w:pPr>
        <w:rPr>
          <w:rFonts w:hint="default"/>
          <w:lang w:val="en-US"/>
        </w:rPr>
      </w:pPr>
    </w:p>
    <w:p>
      <w:pPr>
        <w:pStyle w:val="250"/>
        <w:bidi w:val="0"/>
        <w:rPr>
          <w:rFonts w:hint="default"/>
          <w:lang w:val="en-US"/>
        </w:rPr>
      </w:pPr>
      <w:r>
        <w:rPr>
          <w:rFonts w:hint="default"/>
          <w:lang w:val="en-US"/>
        </w:rPr>
        <w:t>Buscar cuerpo celeste por código</w:t>
      </w:r>
    </w:p>
    <w:p>
      <w:pPr>
        <w:rPr>
          <w:rFonts w:hint="default"/>
          <w:lang w:val="en-US"/>
        </w:rPr>
      </w:pPr>
    </w:p>
    <w:p>
      <w:pPr>
        <w:jc w:val="both"/>
        <w:rPr>
          <w:rFonts w:hint="default"/>
          <w:i/>
          <w:iCs/>
          <w:lang w:val="en-US"/>
        </w:rPr>
      </w:pPr>
      <w:r>
        <w:rPr>
          <w:rFonts w:hint="default"/>
          <w:i/>
          <w:iCs/>
          <w:lang w:val="en-US"/>
        </w:rPr>
        <w:t>Pedirá al usuario el código del cuerpo a buscar, y comprobará si existe en el fichero, mostrando los datos de dicho cuerpo en caso afirmativo y dando un mensaje de que no existe si encuentra ese código.</w:t>
      </w:r>
    </w:p>
    <w:p>
      <w:pPr>
        <w:rPr>
          <w:rFonts w:hint="default"/>
          <w:i/>
          <w:iCs/>
          <w:lang w:val="en-US"/>
        </w:rPr>
      </w:pPr>
    </w:p>
    <w:p>
      <w:pPr>
        <w:rPr>
          <w:rFonts w:hint="default"/>
          <w:lang w:val="en-US"/>
        </w:rPr>
      </w:pPr>
      <w:r>
        <w:rPr>
          <w:rFonts w:hint="default"/>
          <w:lang w:val="en-US"/>
        </w:rPr>
        <w:drawing>
          <wp:inline distT="0" distB="0" distL="114300" distR="114300">
            <wp:extent cx="6729730" cy="2839085"/>
            <wp:effectExtent l="0" t="0" r="13970" b="18415"/>
            <wp:docPr id="5" name="Picture 5" descr="Screenshot from 2022-01-31 20-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2-01-31 20-48-36"/>
                    <pic:cNvPicPr>
                      <a:picLocks noChangeAspect="1"/>
                    </pic:cNvPicPr>
                  </pic:nvPicPr>
                  <pic:blipFill>
                    <a:blip r:embed="rId7"/>
                    <a:stretch>
                      <a:fillRect/>
                    </a:stretch>
                  </pic:blipFill>
                  <pic:spPr>
                    <a:xfrm>
                      <a:off x="0" y="0"/>
                      <a:ext cx="6729730" cy="2839085"/>
                    </a:xfrm>
                    <a:prstGeom prst="rect">
                      <a:avLst/>
                    </a:prstGeom>
                  </pic:spPr>
                </pic:pic>
              </a:graphicData>
            </a:graphic>
          </wp:inline>
        </w:drawing>
      </w:r>
    </w:p>
    <w:p>
      <w:pPr>
        <w:rPr>
          <w:rFonts w:hint="default"/>
          <w:lang w:val="en-US"/>
        </w:rPr>
      </w:pPr>
      <w:r>
        <w:rPr>
          <w:rFonts w:hint="default"/>
          <w:lang w:val="en-US"/>
        </w:rPr>
        <w:br w:type="page"/>
      </w:r>
    </w:p>
    <w:p>
      <w:pPr>
        <w:pStyle w:val="250"/>
        <w:bidi w:val="0"/>
        <w:rPr>
          <w:rFonts w:hint="default"/>
          <w:lang w:val="en-US"/>
        </w:rPr>
      </w:pPr>
      <w:r>
        <w:rPr>
          <w:rFonts w:hint="default"/>
          <w:lang w:val="en-US"/>
        </w:rPr>
        <w:t>Buscar cuerpo celeste por tipo</w:t>
      </w:r>
    </w:p>
    <w:p>
      <w:pPr>
        <w:rPr>
          <w:rFonts w:hint="default"/>
          <w:lang w:val="en-US"/>
        </w:rPr>
      </w:pPr>
    </w:p>
    <w:p>
      <w:pPr>
        <w:jc w:val="both"/>
        <w:rPr>
          <w:rFonts w:hint="default"/>
          <w:i/>
          <w:iCs/>
          <w:lang w:val="en-US"/>
        </w:rPr>
      </w:pPr>
      <w:r>
        <w:rPr>
          <w:rFonts w:hint="default"/>
          <w:i/>
          <w:iCs/>
          <w:lang w:val="en-US"/>
        </w:rPr>
        <w:t>Pedirá al usuario el tipo de cuerpo celeste que se quiere buscar. Si hay cuerpos de ese tipo mostrará todos los cuerpos de ese tipo, por ejemplo, todas las lunas, (separando entre cuerpo y cuerpo), si no se indicará en un mensaje que</w:t>
      </w:r>
    </w:p>
    <w:p>
      <w:pPr>
        <w:jc w:val="both"/>
        <w:rPr>
          <w:rFonts w:hint="default"/>
          <w:i/>
          <w:iCs/>
          <w:lang w:val="en-US"/>
        </w:rPr>
      </w:pPr>
      <w:r>
        <w:rPr>
          <w:rFonts w:hint="default"/>
          <w:i/>
          <w:iCs/>
          <w:lang w:val="en-US"/>
        </w:rPr>
        <w:t>no existen cuerpos celestes de ese tipo.</w:t>
      </w:r>
    </w:p>
    <w:p>
      <w:pPr>
        <w:rPr>
          <w:rFonts w:hint="default"/>
          <w:i/>
          <w:iCs/>
          <w:lang w:val="en-US"/>
        </w:rPr>
      </w:pPr>
    </w:p>
    <w:p>
      <w:pPr>
        <w:rPr>
          <w:rFonts w:hint="default"/>
          <w:lang w:val="en-US"/>
        </w:rPr>
      </w:pPr>
      <w:r>
        <w:rPr>
          <w:rFonts w:hint="default"/>
          <w:lang w:val="en-US"/>
        </w:rPr>
        <w:drawing>
          <wp:inline distT="0" distB="0" distL="114300" distR="114300">
            <wp:extent cx="6729730" cy="2839085"/>
            <wp:effectExtent l="0" t="0" r="13970" b="18415"/>
            <wp:docPr id="6" name="Picture 6" descr="Screenshot from 2022-01-31 20-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2-01-31 20-49-07"/>
                    <pic:cNvPicPr>
                      <a:picLocks noChangeAspect="1"/>
                    </pic:cNvPicPr>
                  </pic:nvPicPr>
                  <pic:blipFill>
                    <a:blip r:embed="rId8"/>
                    <a:stretch>
                      <a:fillRect/>
                    </a:stretch>
                  </pic:blipFill>
                  <pic:spPr>
                    <a:xfrm>
                      <a:off x="0" y="0"/>
                      <a:ext cx="6729730" cy="2839085"/>
                    </a:xfrm>
                    <a:prstGeom prst="rect">
                      <a:avLst/>
                    </a:prstGeom>
                  </pic:spPr>
                </pic:pic>
              </a:graphicData>
            </a:graphic>
          </wp:inline>
        </w:drawing>
      </w:r>
    </w:p>
    <w:p>
      <w:pPr>
        <w:rPr>
          <w:rFonts w:hint="default"/>
          <w:lang w:val="en-US"/>
        </w:rPr>
      </w:pPr>
    </w:p>
    <w:p>
      <w:pPr>
        <w:rPr>
          <w:rFonts w:hint="default"/>
          <w:lang w:val="en-US"/>
        </w:rPr>
      </w:pPr>
    </w:p>
    <w:p>
      <w:pPr>
        <w:pStyle w:val="250"/>
        <w:bidi w:val="0"/>
        <w:rPr>
          <w:rFonts w:hint="default"/>
          <w:lang w:val="en-US"/>
        </w:rPr>
      </w:pPr>
      <w:r>
        <w:rPr>
          <w:rFonts w:hint="default"/>
          <w:lang w:val="en-US"/>
        </w:rPr>
        <w:t>Borrar cuerpo celeste</w:t>
      </w:r>
    </w:p>
    <w:p>
      <w:pPr>
        <w:rPr>
          <w:rFonts w:hint="default"/>
          <w:lang w:val="en-US"/>
        </w:rPr>
      </w:pPr>
    </w:p>
    <w:p>
      <w:pPr>
        <w:jc w:val="both"/>
        <w:rPr>
          <w:rFonts w:hint="default"/>
          <w:i/>
          <w:iCs/>
          <w:lang w:val="en-US"/>
        </w:rPr>
      </w:pPr>
      <w:r>
        <w:rPr>
          <w:rFonts w:hint="default"/>
          <w:i/>
          <w:iCs/>
          <w:lang w:val="en-US"/>
        </w:rPr>
        <w:t>Pedirá al usuario el código del cuerpo a borrar, y si existe, lo borrará del fichero. Si no, se indicará un mensaje de que no existe.</w:t>
      </w:r>
    </w:p>
    <w:p>
      <w:pPr>
        <w:rPr>
          <w:rFonts w:hint="default"/>
          <w:lang w:val="en-US"/>
        </w:rPr>
      </w:pPr>
    </w:p>
    <w:p>
      <w:pPr>
        <w:rPr>
          <w:rFonts w:hint="default"/>
          <w:lang w:val="en-US"/>
        </w:rPr>
      </w:pPr>
      <w:r>
        <w:rPr>
          <w:rFonts w:hint="default"/>
          <w:lang w:val="en-US"/>
        </w:rPr>
        <w:drawing>
          <wp:inline distT="0" distB="0" distL="114300" distR="114300">
            <wp:extent cx="6729730" cy="2839085"/>
            <wp:effectExtent l="0" t="0" r="13970" b="18415"/>
            <wp:docPr id="7" name="Picture 7" descr="Screenshot from 2022-01-31 20-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2-01-31 20-49-51"/>
                    <pic:cNvPicPr>
                      <a:picLocks noChangeAspect="1"/>
                    </pic:cNvPicPr>
                  </pic:nvPicPr>
                  <pic:blipFill>
                    <a:blip r:embed="rId9"/>
                    <a:stretch>
                      <a:fillRect/>
                    </a:stretch>
                  </pic:blipFill>
                  <pic:spPr>
                    <a:xfrm>
                      <a:off x="0" y="0"/>
                      <a:ext cx="6729730" cy="2839085"/>
                    </a:xfrm>
                    <a:prstGeom prst="rect">
                      <a:avLst/>
                    </a:prstGeom>
                  </pic:spPr>
                </pic:pic>
              </a:graphicData>
            </a:graphic>
          </wp:inline>
        </w:drawing>
      </w:r>
    </w:p>
    <w:p>
      <w:pPr>
        <w:rPr>
          <w:rFonts w:hint="default"/>
          <w:lang w:val="en-US"/>
        </w:rPr>
      </w:pPr>
      <w:r>
        <w:rPr>
          <w:rFonts w:hint="default"/>
          <w:lang w:val="en-US"/>
        </w:rPr>
        <w:br w:type="page"/>
      </w:r>
    </w:p>
    <w:p>
      <w:pPr>
        <w:pStyle w:val="250"/>
        <w:bidi w:val="0"/>
        <w:rPr>
          <w:rFonts w:hint="default"/>
          <w:lang w:val="en-US"/>
        </w:rPr>
      </w:pPr>
      <w:r>
        <w:rPr>
          <w:rFonts w:hint="default"/>
          <w:lang w:val="en-US"/>
        </w:rPr>
        <w:t>Borrar fichero de cuerpos celestes</w:t>
      </w:r>
    </w:p>
    <w:p>
      <w:pPr>
        <w:rPr>
          <w:rFonts w:hint="default"/>
          <w:lang w:val="en-US"/>
        </w:rPr>
      </w:pPr>
    </w:p>
    <w:p>
      <w:pPr>
        <w:jc w:val="both"/>
        <w:rPr>
          <w:rFonts w:hint="default"/>
          <w:i/>
          <w:iCs/>
          <w:lang w:val="en-US"/>
        </w:rPr>
      </w:pPr>
      <w:r>
        <w:rPr>
          <w:rFonts w:hint="default"/>
          <w:i/>
          <w:iCs/>
          <w:lang w:val="en-US"/>
        </w:rPr>
        <w:t>Elimina del disco el fichero sistemasolar.dat indicando en un mensaje si se ha podido borrar o si ha habido algún error.</w:t>
      </w:r>
    </w:p>
    <w:p>
      <w:pPr>
        <w:rPr>
          <w:rFonts w:hint="default"/>
          <w:lang w:val="en-US"/>
        </w:rPr>
      </w:pPr>
      <w:bookmarkStart w:id="0" w:name="_GoBack"/>
      <w:bookmarkEnd w:id="0"/>
    </w:p>
    <w:p>
      <w:pPr>
        <w:rPr>
          <w:rFonts w:hint="default"/>
          <w:lang w:val="en-US"/>
        </w:rPr>
      </w:pPr>
      <w:r>
        <w:rPr>
          <w:rFonts w:hint="default"/>
          <w:lang w:val="en-US"/>
        </w:rPr>
        <w:drawing>
          <wp:inline distT="0" distB="0" distL="114300" distR="114300">
            <wp:extent cx="6729730" cy="2839085"/>
            <wp:effectExtent l="0" t="0" r="13970" b="18415"/>
            <wp:docPr id="8" name="Picture 8" descr="Screenshot from 2022-01-31 20-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2-01-31 20-50-26"/>
                    <pic:cNvPicPr>
                      <a:picLocks noChangeAspect="1"/>
                    </pic:cNvPicPr>
                  </pic:nvPicPr>
                  <pic:blipFill>
                    <a:blip r:embed="rId10"/>
                    <a:stretch>
                      <a:fillRect/>
                    </a:stretch>
                  </pic:blipFill>
                  <pic:spPr>
                    <a:xfrm>
                      <a:off x="0" y="0"/>
                      <a:ext cx="6729730" cy="2839085"/>
                    </a:xfrm>
                    <a:prstGeom prst="rect">
                      <a:avLst/>
                    </a:prstGeom>
                  </pic:spPr>
                </pic:pic>
              </a:graphicData>
            </a:graphic>
          </wp:inline>
        </w:drawing>
      </w:r>
    </w:p>
    <w:p>
      <w:pPr>
        <w:rPr>
          <w:rFonts w:hint="default"/>
          <w:lang w:val="en-US"/>
        </w:rPr>
      </w:pPr>
    </w:p>
    <w:p>
      <w:pPr>
        <w:rPr>
          <w:rFonts w:hint="default"/>
          <w:lang w:val="en-US"/>
        </w:rPr>
      </w:pPr>
    </w:p>
    <w:p>
      <w:pPr>
        <w:pStyle w:val="250"/>
        <w:bidi w:val="0"/>
        <w:rPr>
          <w:rFonts w:hint="default"/>
          <w:lang w:val="en-US"/>
        </w:rPr>
      </w:pPr>
      <w:r>
        <w:rPr>
          <w:rFonts w:hint="default"/>
          <w:lang w:val="en-US"/>
        </w:rPr>
        <w:t>Salir de la aplicación</w:t>
      </w:r>
    </w:p>
    <w:p>
      <w:pPr>
        <w:rPr>
          <w:rFonts w:hint="default"/>
          <w:lang w:val="en-US"/>
        </w:rPr>
      </w:pPr>
    </w:p>
    <w:p>
      <w:pPr>
        <w:rPr>
          <w:rFonts w:hint="default"/>
          <w:i/>
          <w:iCs/>
          <w:lang w:val="en-US"/>
        </w:rPr>
      </w:pPr>
      <w:r>
        <w:rPr>
          <w:rFonts w:hint="default"/>
          <w:i/>
          <w:iCs/>
          <w:lang w:val="en-US"/>
        </w:rPr>
        <w:t>Se mostrará un mensaje de despedida.</w:t>
      </w:r>
    </w:p>
    <w:p>
      <w:pPr>
        <w:rPr>
          <w:rFonts w:hint="default"/>
          <w:lang w:val="en-US"/>
        </w:rPr>
      </w:pPr>
    </w:p>
    <w:p>
      <w:pPr>
        <w:rPr>
          <w:rFonts w:hint="default"/>
          <w:lang w:val="en-US"/>
        </w:rPr>
      </w:pPr>
      <w:r>
        <w:rPr>
          <w:rFonts w:hint="default"/>
          <w:lang w:val="en-US"/>
        </w:rPr>
        <w:drawing>
          <wp:inline distT="0" distB="0" distL="114300" distR="114300">
            <wp:extent cx="6729730" cy="2839085"/>
            <wp:effectExtent l="0" t="0" r="13970" b="18415"/>
            <wp:docPr id="9" name="Picture 9" descr="Screenshot from 2022-01-31 20-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2-01-31 20-50-37"/>
                    <pic:cNvPicPr>
                      <a:picLocks noChangeAspect="1"/>
                    </pic:cNvPicPr>
                  </pic:nvPicPr>
                  <pic:blipFill>
                    <a:blip r:embed="rId11"/>
                    <a:stretch>
                      <a:fillRect/>
                    </a:stretch>
                  </pic:blipFill>
                  <pic:spPr>
                    <a:xfrm>
                      <a:off x="0" y="0"/>
                      <a:ext cx="6729730" cy="2839085"/>
                    </a:xfrm>
                    <a:prstGeom prst="rect">
                      <a:avLst/>
                    </a:prstGeom>
                  </pic:spPr>
                </pic:pic>
              </a:graphicData>
            </a:graphic>
          </wp:inline>
        </w:drawing>
      </w:r>
    </w:p>
    <w:p/>
    <w:p/>
    <w:sectPr>
      <w:pgSz w:w="11906" w:h="16838"/>
      <w:pgMar w:top="440" w:right="706" w:bottom="598" w:left="6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6030804020204"/>
    <w:charset w:val="00"/>
    <w:family w:val="auto"/>
    <w:pitch w:val="default"/>
    <w:sig w:usb0="E7006EFF" w:usb1="D200FDFF" w:usb2="0A246029" w:usb3="0400200C" w:csb0="600001FF" w:csb1="DFFF0000"/>
  </w:font>
  <w:font w:name="Abyssinica SIL">
    <w:panose1 w:val="02000000000000000000"/>
    <w:charset w:val="00"/>
    <w:family w:val="auto"/>
    <w:pitch w:val="default"/>
    <w:sig w:usb0="800000EF" w:usb1="5000A04B" w:usb2="00000828"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76200"/>
    <w:multiLevelType w:val="multilevel"/>
    <w:tmpl w:val="DDF76200"/>
    <w:lvl w:ilvl="0" w:tentative="0">
      <w:start w:val="1"/>
      <w:numFmt w:val="decimal"/>
      <w:pStyle w:val="251"/>
      <w:suff w:val="space"/>
      <w:lvlText w:val="%1."/>
      <w:lvlJc w:val="left"/>
      <w:rPr>
        <w:rFonts w:hint="default" w:ascii="Calibri Light" w:hAnsi="Calibri Light"/>
        <w:b/>
        <w:bCs/>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AFBAFE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7FD78305"/>
    <w:rsid w:val="B3298141"/>
    <w:rsid w:val="DAFBAFE3"/>
    <w:rsid w:val="F6F76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1"/>
    <w:basedOn w:val="1"/>
    <w:qFormat/>
    <w:uiPriority w:val="0"/>
    <w:pPr>
      <w:pBdr>
        <w:top w:val="none" w:color="auto" w:sz="0" w:space="1"/>
        <w:left w:val="none" w:color="auto" w:sz="0" w:space="4"/>
        <w:bottom w:val="double" w:color="00B0F0" w:sz="6" w:space="1"/>
        <w:right w:val="none" w:color="auto" w:sz="0" w:space="4"/>
        <w:between w:val="none" w:color="auto" w:sz="0" w:space="0"/>
      </w:pBdr>
      <w:jc w:val="center"/>
    </w:pPr>
    <w:rPr>
      <w:rFonts w:hint="default" w:asciiTheme="majorAscii" w:hAnsiTheme="majorAscii" w:eastAsiaTheme="majorEastAsia" w:cstheme="majorEastAsia"/>
      <w:b/>
      <w:bCs/>
      <w:color w:val="00B0F0"/>
      <w:sz w:val="32"/>
      <w:szCs w:val="32"/>
    </w:rPr>
  </w:style>
  <w:style w:type="paragraph" w:customStyle="1" w:styleId="250">
    <w:name w:val="AAHeading"/>
    <w:basedOn w:val="1"/>
    <w:qFormat/>
    <w:uiPriority w:val="0"/>
    <w:pPr>
      <w:pBdr>
        <w:top w:val="none" w:color="auto" w:sz="0" w:space="1"/>
        <w:left w:val="none" w:color="auto" w:sz="0" w:space="4"/>
        <w:bottom w:val="double" w:color="00B0F0" w:sz="6" w:space="1"/>
        <w:right w:val="none" w:color="auto" w:sz="0" w:space="4"/>
        <w:between w:val="none" w:color="auto" w:sz="0" w:space="0"/>
      </w:pBdr>
      <w:jc w:val="center"/>
    </w:pPr>
    <w:rPr>
      <w:rFonts w:asciiTheme="majorAscii" w:hAnsiTheme="majorAscii" w:eastAsiaTheme="majorEastAsia" w:cstheme="majorEastAsia"/>
      <w:b/>
      <w:bCs/>
      <w:color w:val="00B0F0"/>
      <w:sz w:val="32"/>
      <w:szCs w:val="32"/>
    </w:rPr>
  </w:style>
  <w:style w:type="paragraph" w:customStyle="1" w:styleId="251">
    <w:name w:val="Subtitulo"/>
    <w:basedOn w:val="1"/>
    <w:qFormat/>
    <w:uiPriority w:val="0"/>
    <w:pPr>
      <w:numPr>
        <w:ilvl w:val="0"/>
        <w:numId w:val="11"/>
      </w:numPr>
    </w:pPr>
    <w:rPr>
      <w:rFonts w:asciiTheme="majorAscii" w:hAnsiTheme="majorAsci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Office_11.1.0.10920_F1E327BC-269C-435d-A152-05C5408002CA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2022-01-31T20:41:00Z</dcterms:created>
  <dc:creator>nelson</dc:creator>
  <cp:lastModifiedBy>nelson</cp:lastModifiedBy>
  <dcterms:modified xsi:type="dcterms:W3CDTF">2022-01-31T20:57:24Z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1033-11.1.0.10920</vt:lpwstr>
  </property>
</Properties>
</file>